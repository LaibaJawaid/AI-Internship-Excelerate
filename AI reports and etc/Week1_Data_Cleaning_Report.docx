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4C925">
      <w:pPr>
        <w:pStyle w:val="36"/>
        <w:rPr>
          <w:rFonts w:hint="default"/>
          <w:lang w:val="en-US"/>
        </w:rPr>
      </w:pPr>
      <w:r>
        <w:t>Week 1: Data Cleaning and Feature Engineering Report</w:t>
      </w:r>
      <w:r>
        <w:rPr>
          <w:rFonts w:hint="default"/>
          <w:lang w:val="en-US"/>
        </w:rPr>
        <w:t xml:space="preserve">  (AI - Team_4)</w:t>
      </w:r>
      <w:bookmarkStart w:id="0" w:name="_GoBack"/>
      <w:bookmarkEnd w:id="0"/>
    </w:p>
    <w:p w14:paraId="21A7ADDF">
      <w:r>
        <w:t>Intern’s Name:</w:t>
      </w:r>
    </w:p>
    <w:p w14:paraId="3A4D16DC">
      <w:r>
        <w:t xml:space="preserve"> __________________________</w:t>
      </w:r>
    </w:p>
    <w:p w14:paraId="2EA87501"/>
    <w:p w14:paraId="436BAF78">
      <w:r>
        <w:t>Date of Submission: 18-8-25</w:t>
      </w:r>
    </w:p>
    <w:p w14:paraId="4EE04FBF"/>
    <w:p w14:paraId="3B02241D"/>
    <w:p w14:paraId="5EDEFBCB">
      <w:pPr>
        <w:pStyle w:val="3"/>
      </w:pPr>
      <w:r>
        <w:t>Introduction</w:t>
      </w:r>
    </w:p>
    <w:p w14:paraId="09F301AD">
      <w:r>
        <w:t>Purpose: The purpose of this report is to provide a detailed overview of the dataset named 'Opp_wise'. This analysis was carried out during Week 1 of the internship to perform data cleaning, familiarization, and feature engineering tasks. The tasks include checking data quality, identifying missing values, analyzing gender distribution, country distribution, degrees, institutions, and opportunities. The aim is to understand the dataset better, highlight inconsistencies, and suggest data cleaning steps for improved usability.</w:t>
      </w:r>
    </w:p>
    <w:p w14:paraId="29130AA3">
      <w:pPr>
        <w:pStyle w:val="2"/>
      </w:pPr>
      <w:r>
        <w:t>1. Dataset Familiarization</w:t>
      </w:r>
    </w:p>
    <w:p w14:paraId="23572EAE">
      <w:r>
        <w:t>Total Records (Rows): 8558</w:t>
      </w:r>
    </w:p>
    <w:p w14:paraId="2514E5A9">
      <w:r>
        <w:t>Total Columns: 16</w:t>
      </w:r>
    </w:p>
    <w:p w14:paraId="13712CAD">
      <w:pPr>
        <w:pStyle w:val="3"/>
      </w:pPr>
      <w:r>
        <w:t>Column Names and Data Types</w:t>
      </w:r>
    </w:p>
    <w:tbl>
      <w:tblPr>
        <w:tblStyle w:val="12"/>
        <w:tblW w:w="0" w:type="auto"/>
        <w:tblInd w:w="0" w:type="dxa"/>
        <w:tblLayout w:type="autofit"/>
        <w:tblCellMar>
          <w:top w:w="0" w:type="dxa"/>
          <w:left w:w="108" w:type="dxa"/>
          <w:bottom w:w="0" w:type="dxa"/>
          <w:right w:w="108" w:type="dxa"/>
        </w:tblCellMar>
      </w:tblPr>
      <w:tblGrid>
        <w:gridCol w:w="4320"/>
        <w:gridCol w:w="4320"/>
      </w:tblGrid>
      <w:tr w14:paraId="4B6E829C">
        <w:tblPrEx>
          <w:tblCellMar>
            <w:top w:w="0" w:type="dxa"/>
            <w:left w:w="108" w:type="dxa"/>
            <w:bottom w:w="0" w:type="dxa"/>
            <w:right w:w="108" w:type="dxa"/>
          </w:tblCellMar>
        </w:tblPrEx>
        <w:tc>
          <w:tcPr>
            <w:tcW w:w="4320" w:type="dxa"/>
          </w:tcPr>
          <w:p w14:paraId="7F92336E">
            <w:r>
              <w:t>Column Name</w:t>
            </w:r>
          </w:p>
        </w:tc>
        <w:tc>
          <w:tcPr>
            <w:tcW w:w="4320" w:type="dxa"/>
          </w:tcPr>
          <w:p w14:paraId="13642269">
            <w:r>
              <w:t>Data Type</w:t>
            </w:r>
          </w:p>
        </w:tc>
      </w:tr>
      <w:tr w14:paraId="12099C6F">
        <w:tblPrEx>
          <w:tblCellMar>
            <w:top w:w="0" w:type="dxa"/>
            <w:left w:w="108" w:type="dxa"/>
            <w:bottom w:w="0" w:type="dxa"/>
            <w:right w:w="108" w:type="dxa"/>
          </w:tblCellMar>
        </w:tblPrEx>
        <w:tc>
          <w:tcPr>
            <w:tcW w:w="4320" w:type="dxa"/>
          </w:tcPr>
          <w:p w14:paraId="3C02985E">
            <w:r>
              <w:t>Learner SignUp DateTime</w:t>
            </w:r>
          </w:p>
        </w:tc>
        <w:tc>
          <w:tcPr>
            <w:tcW w:w="4320" w:type="dxa"/>
          </w:tcPr>
          <w:p w14:paraId="2E661245">
            <w:r>
              <w:t>object</w:t>
            </w:r>
          </w:p>
        </w:tc>
      </w:tr>
      <w:tr w14:paraId="09A5BB51">
        <w:tblPrEx>
          <w:tblCellMar>
            <w:top w:w="0" w:type="dxa"/>
            <w:left w:w="108" w:type="dxa"/>
            <w:bottom w:w="0" w:type="dxa"/>
            <w:right w:w="108" w:type="dxa"/>
          </w:tblCellMar>
        </w:tblPrEx>
        <w:tc>
          <w:tcPr>
            <w:tcW w:w="4320" w:type="dxa"/>
          </w:tcPr>
          <w:p w14:paraId="64886011">
            <w:r>
              <w:t>Opportunity Id</w:t>
            </w:r>
          </w:p>
        </w:tc>
        <w:tc>
          <w:tcPr>
            <w:tcW w:w="4320" w:type="dxa"/>
          </w:tcPr>
          <w:p w14:paraId="71AEF837">
            <w:r>
              <w:t>object</w:t>
            </w:r>
          </w:p>
        </w:tc>
      </w:tr>
      <w:tr w14:paraId="212EE75E">
        <w:tblPrEx>
          <w:tblCellMar>
            <w:top w:w="0" w:type="dxa"/>
            <w:left w:w="108" w:type="dxa"/>
            <w:bottom w:w="0" w:type="dxa"/>
            <w:right w:w="108" w:type="dxa"/>
          </w:tblCellMar>
        </w:tblPrEx>
        <w:tc>
          <w:tcPr>
            <w:tcW w:w="4320" w:type="dxa"/>
          </w:tcPr>
          <w:p w14:paraId="0B5C8664">
            <w:r>
              <w:t>Opportunity Name</w:t>
            </w:r>
          </w:p>
        </w:tc>
        <w:tc>
          <w:tcPr>
            <w:tcW w:w="4320" w:type="dxa"/>
          </w:tcPr>
          <w:p w14:paraId="62BEB6E9">
            <w:r>
              <w:t>object</w:t>
            </w:r>
          </w:p>
        </w:tc>
      </w:tr>
      <w:tr w14:paraId="118ACC9B">
        <w:tblPrEx>
          <w:tblCellMar>
            <w:top w:w="0" w:type="dxa"/>
            <w:left w:w="108" w:type="dxa"/>
            <w:bottom w:w="0" w:type="dxa"/>
            <w:right w:w="108" w:type="dxa"/>
          </w:tblCellMar>
        </w:tblPrEx>
        <w:tc>
          <w:tcPr>
            <w:tcW w:w="4320" w:type="dxa"/>
          </w:tcPr>
          <w:p w14:paraId="6E030757">
            <w:r>
              <w:t>Opportunity Category</w:t>
            </w:r>
          </w:p>
        </w:tc>
        <w:tc>
          <w:tcPr>
            <w:tcW w:w="4320" w:type="dxa"/>
          </w:tcPr>
          <w:p w14:paraId="1C3453DD">
            <w:r>
              <w:t>object</w:t>
            </w:r>
          </w:p>
        </w:tc>
      </w:tr>
      <w:tr w14:paraId="434BAA10">
        <w:tblPrEx>
          <w:tblCellMar>
            <w:top w:w="0" w:type="dxa"/>
            <w:left w:w="108" w:type="dxa"/>
            <w:bottom w:w="0" w:type="dxa"/>
            <w:right w:w="108" w:type="dxa"/>
          </w:tblCellMar>
        </w:tblPrEx>
        <w:tc>
          <w:tcPr>
            <w:tcW w:w="4320" w:type="dxa"/>
          </w:tcPr>
          <w:p w14:paraId="7C43EEE0">
            <w:r>
              <w:t>Opportunity End Date</w:t>
            </w:r>
          </w:p>
        </w:tc>
        <w:tc>
          <w:tcPr>
            <w:tcW w:w="4320" w:type="dxa"/>
          </w:tcPr>
          <w:p w14:paraId="14126F2A">
            <w:r>
              <w:t>object</w:t>
            </w:r>
          </w:p>
        </w:tc>
      </w:tr>
      <w:tr w14:paraId="37895C50">
        <w:tblPrEx>
          <w:tblCellMar>
            <w:top w:w="0" w:type="dxa"/>
            <w:left w:w="108" w:type="dxa"/>
            <w:bottom w:w="0" w:type="dxa"/>
            <w:right w:w="108" w:type="dxa"/>
          </w:tblCellMar>
        </w:tblPrEx>
        <w:tc>
          <w:tcPr>
            <w:tcW w:w="4320" w:type="dxa"/>
          </w:tcPr>
          <w:p w14:paraId="1AEBD9D2">
            <w:r>
              <w:t>First Name</w:t>
            </w:r>
          </w:p>
        </w:tc>
        <w:tc>
          <w:tcPr>
            <w:tcW w:w="4320" w:type="dxa"/>
          </w:tcPr>
          <w:p w14:paraId="0387A8DD">
            <w:r>
              <w:t>object</w:t>
            </w:r>
          </w:p>
        </w:tc>
      </w:tr>
      <w:tr w14:paraId="133254FD">
        <w:tblPrEx>
          <w:tblCellMar>
            <w:top w:w="0" w:type="dxa"/>
            <w:left w:w="108" w:type="dxa"/>
            <w:bottom w:w="0" w:type="dxa"/>
            <w:right w:w="108" w:type="dxa"/>
          </w:tblCellMar>
        </w:tblPrEx>
        <w:tc>
          <w:tcPr>
            <w:tcW w:w="4320" w:type="dxa"/>
          </w:tcPr>
          <w:p w14:paraId="03C3A5DF">
            <w:r>
              <w:t>Date of Birth</w:t>
            </w:r>
          </w:p>
        </w:tc>
        <w:tc>
          <w:tcPr>
            <w:tcW w:w="4320" w:type="dxa"/>
          </w:tcPr>
          <w:p w14:paraId="5821DA05">
            <w:r>
              <w:t>object</w:t>
            </w:r>
          </w:p>
        </w:tc>
      </w:tr>
      <w:tr w14:paraId="5091099A">
        <w:tblPrEx>
          <w:tblCellMar>
            <w:top w:w="0" w:type="dxa"/>
            <w:left w:w="108" w:type="dxa"/>
            <w:bottom w:w="0" w:type="dxa"/>
            <w:right w:w="108" w:type="dxa"/>
          </w:tblCellMar>
        </w:tblPrEx>
        <w:tc>
          <w:tcPr>
            <w:tcW w:w="4320" w:type="dxa"/>
          </w:tcPr>
          <w:p w14:paraId="5AD1792B">
            <w:r>
              <w:t>Gender</w:t>
            </w:r>
          </w:p>
        </w:tc>
        <w:tc>
          <w:tcPr>
            <w:tcW w:w="4320" w:type="dxa"/>
          </w:tcPr>
          <w:p w14:paraId="43A103B1">
            <w:r>
              <w:t>object</w:t>
            </w:r>
          </w:p>
        </w:tc>
      </w:tr>
      <w:tr w14:paraId="223A7317">
        <w:tblPrEx>
          <w:tblCellMar>
            <w:top w:w="0" w:type="dxa"/>
            <w:left w:w="108" w:type="dxa"/>
            <w:bottom w:w="0" w:type="dxa"/>
            <w:right w:w="108" w:type="dxa"/>
          </w:tblCellMar>
        </w:tblPrEx>
        <w:tc>
          <w:tcPr>
            <w:tcW w:w="4320" w:type="dxa"/>
          </w:tcPr>
          <w:p w14:paraId="0829F5DD">
            <w:r>
              <w:t>Country</w:t>
            </w:r>
          </w:p>
        </w:tc>
        <w:tc>
          <w:tcPr>
            <w:tcW w:w="4320" w:type="dxa"/>
          </w:tcPr>
          <w:p w14:paraId="6B3A05FE">
            <w:r>
              <w:t>object</w:t>
            </w:r>
          </w:p>
        </w:tc>
      </w:tr>
      <w:tr w14:paraId="5C107DDF">
        <w:tblPrEx>
          <w:tblCellMar>
            <w:top w:w="0" w:type="dxa"/>
            <w:left w:w="108" w:type="dxa"/>
            <w:bottom w:w="0" w:type="dxa"/>
            <w:right w:w="108" w:type="dxa"/>
          </w:tblCellMar>
        </w:tblPrEx>
        <w:tc>
          <w:tcPr>
            <w:tcW w:w="4320" w:type="dxa"/>
          </w:tcPr>
          <w:p w14:paraId="25D8D914">
            <w:r>
              <w:t>Institution Name</w:t>
            </w:r>
          </w:p>
        </w:tc>
        <w:tc>
          <w:tcPr>
            <w:tcW w:w="4320" w:type="dxa"/>
          </w:tcPr>
          <w:p w14:paraId="79D2BC40">
            <w:r>
              <w:t>object</w:t>
            </w:r>
          </w:p>
        </w:tc>
      </w:tr>
      <w:tr w14:paraId="2D9124E1">
        <w:tblPrEx>
          <w:tblCellMar>
            <w:top w:w="0" w:type="dxa"/>
            <w:left w:w="108" w:type="dxa"/>
            <w:bottom w:w="0" w:type="dxa"/>
            <w:right w:w="108" w:type="dxa"/>
          </w:tblCellMar>
        </w:tblPrEx>
        <w:tc>
          <w:tcPr>
            <w:tcW w:w="4320" w:type="dxa"/>
          </w:tcPr>
          <w:p w14:paraId="1B522795">
            <w:r>
              <w:t>Current/Intended Major</w:t>
            </w:r>
          </w:p>
        </w:tc>
        <w:tc>
          <w:tcPr>
            <w:tcW w:w="4320" w:type="dxa"/>
          </w:tcPr>
          <w:p w14:paraId="63947697">
            <w:r>
              <w:t>object</w:t>
            </w:r>
          </w:p>
        </w:tc>
      </w:tr>
      <w:tr w14:paraId="7B3457FF">
        <w:tblPrEx>
          <w:tblCellMar>
            <w:top w:w="0" w:type="dxa"/>
            <w:left w:w="108" w:type="dxa"/>
            <w:bottom w:w="0" w:type="dxa"/>
            <w:right w:w="108" w:type="dxa"/>
          </w:tblCellMar>
        </w:tblPrEx>
        <w:tc>
          <w:tcPr>
            <w:tcW w:w="4320" w:type="dxa"/>
          </w:tcPr>
          <w:p w14:paraId="25FC9578">
            <w:r>
              <w:t>Entry created at</w:t>
            </w:r>
          </w:p>
        </w:tc>
        <w:tc>
          <w:tcPr>
            <w:tcW w:w="4320" w:type="dxa"/>
          </w:tcPr>
          <w:p w14:paraId="787E800B">
            <w:r>
              <w:t>object</w:t>
            </w:r>
          </w:p>
        </w:tc>
      </w:tr>
      <w:tr w14:paraId="65B8584E">
        <w:tblPrEx>
          <w:tblCellMar>
            <w:top w:w="0" w:type="dxa"/>
            <w:left w:w="108" w:type="dxa"/>
            <w:bottom w:w="0" w:type="dxa"/>
            <w:right w:w="108" w:type="dxa"/>
          </w:tblCellMar>
        </w:tblPrEx>
        <w:tc>
          <w:tcPr>
            <w:tcW w:w="4320" w:type="dxa"/>
          </w:tcPr>
          <w:p w14:paraId="315F1166">
            <w:r>
              <w:t>Status Description</w:t>
            </w:r>
          </w:p>
        </w:tc>
        <w:tc>
          <w:tcPr>
            <w:tcW w:w="4320" w:type="dxa"/>
          </w:tcPr>
          <w:p w14:paraId="77567659">
            <w:r>
              <w:t>object</w:t>
            </w:r>
          </w:p>
        </w:tc>
      </w:tr>
      <w:tr w14:paraId="2C39040A">
        <w:tblPrEx>
          <w:tblCellMar>
            <w:top w:w="0" w:type="dxa"/>
            <w:left w:w="108" w:type="dxa"/>
            <w:bottom w:w="0" w:type="dxa"/>
            <w:right w:w="108" w:type="dxa"/>
          </w:tblCellMar>
        </w:tblPrEx>
        <w:tc>
          <w:tcPr>
            <w:tcW w:w="4320" w:type="dxa"/>
          </w:tcPr>
          <w:p w14:paraId="295F312D">
            <w:r>
              <w:t>Status Code</w:t>
            </w:r>
          </w:p>
        </w:tc>
        <w:tc>
          <w:tcPr>
            <w:tcW w:w="4320" w:type="dxa"/>
          </w:tcPr>
          <w:p w14:paraId="668D79E8">
            <w:r>
              <w:t>int64</w:t>
            </w:r>
          </w:p>
        </w:tc>
      </w:tr>
      <w:tr w14:paraId="4087BFF0">
        <w:tblPrEx>
          <w:tblCellMar>
            <w:top w:w="0" w:type="dxa"/>
            <w:left w:w="108" w:type="dxa"/>
            <w:bottom w:w="0" w:type="dxa"/>
            <w:right w:w="108" w:type="dxa"/>
          </w:tblCellMar>
        </w:tblPrEx>
        <w:tc>
          <w:tcPr>
            <w:tcW w:w="4320" w:type="dxa"/>
          </w:tcPr>
          <w:p w14:paraId="7CE397D1">
            <w:r>
              <w:t>Apply Date</w:t>
            </w:r>
          </w:p>
        </w:tc>
        <w:tc>
          <w:tcPr>
            <w:tcW w:w="4320" w:type="dxa"/>
          </w:tcPr>
          <w:p w14:paraId="27162128">
            <w:r>
              <w:t>object</w:t>
            </w:r>
          </w:p>
        </w:tc>
      </w:tr>
      <w:tr w14:paraId="4FE8BAAE">
        <w:tblPrEx>
          <w:tblCellMar>
            <w:top w:w="0" w:type="dxa"/>
            <w:left w:w="108" w:type="dxa"/>
            <w:bottom w:w="0" w:type="dxa"/>
            <w:right w:w="108" w:type="dxa"/>
          </w:tblCellMar>
        </w:tblPrEx>
        <w:tc>
          <w:tcPr>
            <w:tcW w:w="4320" w:type="dxa"/>
          </w:tcPr>
          <w:p w14:paraId="65ECEDE6">
            <w:r>
              <w:t>Opportunity Start Date</w:t>
            </w:r>
          </w:p>
        </w:tc>
        <w:tc>
          <w:tcPr>
            <w:tcW w:w="4320" w:type="dxa"/>
          </w:tcPr>
          <w:p w14:paraId="12943EEC">
            <w:r>
              <w:t>object</w:t>
            </w:r>
          </w:p>
        </w:tc>
      </w:tr>
    </w:tbl>
    <w:p w14:paraId="0676A16C">
      <w:pPr>
        <w:pStyle w:val="2"/>
      </w:pPr>
      <w:r>
        <w:t>2. Data Quality Check</w:t>
      </w:r>
    </w:p>
    <w:p w14:paraId="5FD09A74">
      <w:r>
        <w:t>Complete Records: 4761</w:t>
      </w:r>
    </w:p>
    <w:p w14:paraId="093E20D1">
      <w:r>
        <w:t>Incomplete Records: 3797</w:t>
      </w:r>
    </w:p>
    <w:p w14:paraId="0937A61B">
      <w:r>
        <w:t>Columns with missing data have varying percentages, with 'Opportunity Start Date' having the highest missing values (~44%).</w:t>
      </w:r>
    </w:p>
    <w:p w14:paraId="327A9793">
      <w:pPr>
        <w:pStyle w:val="2"/>
      </w:pPr>
      <w:r>
        <w:t>3. Gender Distribution</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59657B7F">
        <w:tblPrEx>
          <w:tblCellMar>
            <w:top w:w="0" w:type="dxa"/>
            <w:left w:w="108" w:type="dxa"/>
            <w:bottom w:w="0" w:type="dxa"/>
            <w:right w:w="108" w:type="dxa"/>
          </w:tblCellMar>
        </w:tblPrEx>
        <w:tc>
          <w:tcPr>
            <w:tcW w:w="2880" w:type="dxa"/>
          </w:tcPr>
          <w:p w14:paraId="6E60D4AF">
            <w:r>
              <w:t>Gender</w:t>
            </w:r>
          </w:p>
        </w:tc>
        <w:tc>
          <w:tcPr>
            <w:tcW w:w="2880" w:type="dxa"/>
          </w:tcPr>
          <w:p w14:paraId="1C115712">
            <w:r>
              <w:t>Count</w:t>
            </w:r>
          </w:p>
        </w:tc>
        <w:tc>
          <w:tcPr>
            <w:tcW w:w="2880" w:type="dxa"/>
          </w:tcPr>
          <w:p w14:paraId="6C0CB49F">
            <w:r>
              <w:t>Percentage</w:t>
            </w:r>
          </w:p>
        </w:tc>
      </w:tr>
      <w:tr w14:paraId="082F8B9A">
        <w:tblPrEx>
          <w:tblCellMar>
            <w:top w:w="0" w:type="dxa"/>
            <w:left w:w="108" w:type="dxa"/>
            <w:bottom w:w="0" w:type="dxa"/>
            <w:right w:w="108" w:type="dxa"/>
          </w:tblCellMar>
        </w:tblPrEx>
        <w:tc>
          <w:tcPr>
            <w:tcW w:w="2880" w:type="dxa"/>
          </w:tcPr>
          <w:p w14:paraId="6804E521">
            <w:r>
              <w:t>Male</w:t>
            </w:r>
          </w:p>
        </w:tc>
        <w:tc>
          <w:tcPr>
            <w:tcW w:w="2880" w:type="dxa"/>
          </w:tcPr>
          <w:p w14:paraId="36812657">
            <w:r>
              <w:t>5018</w:t>
            </w:r>
          </w:p>
        </w:tc>
        <w:tc>
          <w:tcPr>
            <w:tcW w:w="2880" w:type="dxa"/>
          </w:tcPr>
          <w:p w14:paraId="1165261F">
            <w:r>
              <w:t>58.64%</w:t>
            </w:r>
          </w:p>
        </w:tc>
      </w:tr>
      <w:tr w14:paraId="1427CB8A">
        <w:tblPrEx>
          <w:tblCellMar>
            <w:top w:w="0" w:type="dxa"/>
            <w:left w:w="108" w:type="dxa"/>
            <w:bottom w:w="0" w:type="dxa"/>
            <w:right w:w="108" w:type="dxa"/>
          </w:tblCellMar>
        </w:tblPrEx>
        <w:tc>
          <w:tcPr>
            <w:tcW w:w="2880" w:type="dxa"/>
          </w:tcPr>
          <w:p w14:paraId="6AAE011C">
            <w:r>
              <w:t>Female</w:t>
            </w:r>
          </w:p>
        </w:tc>
        <w:tc>
          <w:tcPr>
            <w:tcW w:w="2880" w:type="dxa"/>
          </w:tcPr>
          <w:p w14:paraId="7EED6656">
            <w:r>
              <w:t>3522</w:t>
            </w:r>
          </w:p>
        </w:tc>
        <w:tc>
          <w:tcPr>
            <w:tcW w:w="2880" w:type="dxa"/>
          </w:tcPr>
          <w:p w14:paraId="6C7AE104">
            <w:r>
              <w:t>41.15%</w:t>
            </w:r>
          </w:p>
        </w:tc>
      </w:tr>
      <w:tr w14:paraId="393B019F">
        <w:tblPrEx>
          <w:tblCellMar>
            <w:top w:w="0" w:type="dxa"/>
            <w:left w:w="108" w:type="dxa"/>
            <w:bottom w:w="0" w:type="dxa"/>
            <w:right w:w="108" w:type="dxa"/>
          </w:tblCellMar>
        </w:tblPrEx>
        <w:tc>
          <w:tcPr>
            <w:tcW w:w="2880" w:type="dxa"/>
          </w:tcPr>
          <w:p w14:paraId="406FAF97">
            <w:r>
              <w:t>Don't want to specify</w:t>
            </w:r>
          </w:p>
        </w:tc>
        <w:tc>
          <w:tcPr>
            <w:tcW w:w="2880" w:type="dxa"/>
          </w:tcPr>
          <w:p w14:paraId="7D940C29">
            <w:r>
              <w:t>15</w:t>
            </w:r>
          </w:p>
        </w:tc>
        <w:tc>
          <w:tcPr>
            <w:tcW w:w="2880" w:type="dxa"/>
          </w:tcPr>
          <w:p w14:paraId="32DDBD6E">
            <w:r>
              <w:t>0.18%</w:t>
            </w:r>
          </w:p>
        </w:tc>
      </w:tr>
      <w:tr w14:paraId="21490734">
        <w:tblPrEx>
          <w:tblCellMar>
            <w:top w:w="0" w:type="dxa"/>
            <w:left w:w="108" w:type="dxa"/>
            <w:bottom w:w="0" w:type="dxa"/>
            <w:right w:w="108" w:type="dxa"/>
          </w:tblCellMar>
        </w:tblPrEx>
        <w:tc>
          <w:tcPr>
            <w:tcW w:w="2880" w:type="dxa"/>
          </w:tcPr>
          <w:p w14:paraId="30BD38FD">
            <w:r>
              <w:t>Other</w:t>
            </w:r>
          </w:p>
        </w:tc>
        <w:tc>
          <w:tcPr>
            <w:tcW w:w="2880" w:type="dxa"/>
          </w:tcPr>
          <w:p w14:paraId="79A60770">
            <w:r>
              <w:t>3</w:t>
            </w:r>
          </w:p>
        </w:tc>
        <w:tc>
          <w:tcPr>
            <w:tcW w:w="2880" w:type="dxa"/>
          </w:tcPr>
          <w:p w14:paraId="7DB22D08">
            <w:r>
              <w:t>0.04%</w:t>
            </w:r>
          </w:p>
        </w:tc>
      </w:tr>
    </w:tbl>
    <w:p w14:paraId="22762243">
      <w:pPr>
        <w:pStyle w:val="2"/>
      </w:pPr>
      <w:r>
        <w:t>4. Country Distribution (Top 10)</w:t>
      </w:r>
    </w:p>
    <w:tbl>
      <w:tblPr>
        <w:tblStyle w:val="12"/>
        <w:tblW w:w="0" w:type="auto"/>
        <w:tblInd w:w="0" w:type="dxa"/>
        <w:tblLayout w:type="autofit"/>
        <w:tblCellMar>
          <w:top w:w="0" w:type="dxa"/>
          <w:left w:w="108" w:type="dxa"/>
          <w:bottom w:w="0" w:type="dxa"/>
          <w:right w:w="108" w:type="dxa"/>
        </w:tblCellMar>
      </w:tblPr>
      <w:tblGrid>
        <w:gridCol w:w="4320"/>
        <w:gridCol w:w="4320"/>
      </w:tblGrid>
      <w:tr w14:paraId="42D1BFF7">
        <w:tblPrEx>
          <w:tblCellMar>
            <w:top w:w="0" w:type="dxa"/>
            <w:left w:w="108" w:type="dxa"/>
            <w:bottom w:w="0" w:type="dxa"/>
            <w:right w:w="108" w:type="dxa"/>
          </w:tblCellMar>
        </w:tblPrEx>
        <w:tc>
          <w:tcPr>
            <w:tcW w:w="4320" w:type="dxa"/>
          </w:tcPr>
          <w:p w14:paraId="6242B4BA">
            <w:r>
              <w:t>Country</w:t>
            </w:r>
          </w:p>
        </w:tc>
        <w:tc>
          <w:tcPr>
            <w:tcW w:w="4320" w:type="dxa"/>
          </w:tcPr>
          <w:p w14:paraId="4D8601CC">
            <w:r>
              <w:t>Count</w:t>
            </w:r>
          </w:p>
        </w:tc>
      </w:tr>
      <w:tr w14:paraId="15EF53FE">
        <w:tblPrEx>
          <w:tblCellMar>
            <w:top w:w="0" w:type="dxa"/>
            <w:left w:w="108" w:type="dxa"/>
            <w:bottom w:w="0" w:type="dxa"/>
            <w:right w:w="108" w:type="dxa"/>
          </w:tblCellMar>
        </w:tblPrEx>
        <w:tc>
          <w:tcPr>
            <w:tcW w:w="4320" w:type="dxa"/>
          </w:tcPr>
          <w:p w14:paraId="55899012">
            <w:r>
              <w:t>United States</w:t>
            </w:r>
          </w:p>
        </w:tc>
        <w:tc>
          <w:tcPr>
            <w:tcW w:w="4320" w:type="dxa"/>
          </w:tcPr>
          <w:p w14:paraId="6434FF35">
            <w:r>
              <w:t>3976</w:t>
            </w:r>
          </w:p>
        </w:tc>
      </w:tr>
      <w:tr w14:paraId="49730419">
        <w:tblPrEx>
          <w:tblCellMar>
            <w:top w:w="0" w:type="dxa"/>
            <w:left w:w="108" w:type="dxa"/>
            <w:bottom w:w="0" w:type="dxa"/>
            <w:right w:w="108" w:type="dxa"/>
          </w:tblCellMar>
        </w:tblPrEx>
        <w:tc>
          <w:tcPr>
            <w:tcW w:w="4320" w:type="dxa"/>
          </w:tcPr>
          <w:p w14:paraId="42D95590">
            <w:r>
              <w:t>India</w:t>
            </w:r>
          </w:p>
        </w:tc>
        <w:tc>
          <w:tcPr>
            <w:tcW w:w="4320" w:type="dxa"/>
          </w:tcPr>
          <w:p w14:paraId="5606497A">
            <w:r>
              <w:t>2836</w:t>
            </w:r>
          </w:p>
        </w:tc>
      </w:tr>
      <w:tr w14:paraId="07C324C8">
        <w:tblPrEx>
          <w:tblCellMar>
            <w:top w:w="0" w:type="dxa"/>
            <w:left w:w="108" w:type="dxa"/>
            <w:bottom w:w="0" w:type="dxa"/>
            <w:right w:w="108" w:type="dxa"/>
          </w:tblCellMar>
        </w:tblPrEx>
        <w:tc>
          <w:tcPr>
            <w:tcW w:w="4320" w:type="dxa"/>
          </w:tcPr>
          <w:p w14:paraId="4BDB9AAD">
            <w:r>
              <w:t>Nigeria</w:t>
            </w:r>
          </w:p>
        </w:tc>
        <w:tc>
          <w:tcPr>
            <w:tcW w:w="4320" w:type="dxa"/>
          </w:tcPr>
          <w:p w14:paraId="68BFAE04">
            <w:r>
              <w:t>760</w:t>
            </w:r>
          </w:p>
        </w:tc>
      </w:tr>
      <w:tr w14:paraId="4829D3D1">
        <w:tblPrEx>
          <w:tblCellMar>
            <w:top w:w="0" w:type="dxa"/>
            <w:left w:w="108" w:type="dxa"/>
            <w:bottom w:w="0" w:type="dxa"/>
            <w:right w:w="108" w:type="dxa"/>
          </w:tblCellMar>
        </w:tblPrEx>
        <w:tc>
          <w:tcPr>
            <w:tcW w:w="4320" w:type="dxa"/>
          </w:tcPr>
          <w:p w14:paraId="25C03F8C">
            <w:r>
              <w:t>Ghana</w:t>
            </w:r>
          </w:p>
        </w:tc>
        <w:tc>
          <w:tcPr>
            <w:tcW w:w="4320" w:type="dxa"/>
          </w:tcPr>
          <w:p w14:paraId="537DF3A8">
            <w:r>
              <w:t>275</w:t>
            </w:r>
          </w:p>
        </w:tc>
      </w:tr>
      <w:tr w14:paraId="1947B5E2">
        <w:tblPrEx>
          <w:tblCellMar>
            <w:top w:w="0" w:type="dxa"/>
            <w:left w:w="108" w:type="dxa"/>
            <w:bottom w:w="0" w:type="dxa"/>
            <w:right w:w="108" w:type="dxa"/>
          </w:tblCellMar>
        </w:tblPrEx>
        <w:tc>
          <w:tcPr>
            <w:tcW w:w="4320" w:type="dxa"/>
          </w:tcPr>
          <w:p w14:paraId="172D6823">
            <w:r>
              <w:t>Pakistan</w:t>
            </w:r>
          </w:p>
        </w:tc>
        <w:tc>
          <w:tcPr>
            <w:tcW w:w="4320" w:type="dxa"/>
          </w:tcPr>
          <w:p w14:paraId="08764239">
            <w:r>
              <w:t>219</w:t>
            </w:r>
          </w:p>
        </w:tc>
      </w:tr>
      <w:tr w14:paraId="15563BB4">
        <w:tblPrEx>
          <w:tblCellMar>
            <w:top w:w="0" w:type="dxa"/>
            <w:left w:w="108" w:type="dxa"/>
            <w:bottom w:w="0" w:type="dxa"/>
            <w:right w:w="108" w:type="dxa"/>
          </w:tblCellMar>
        </w:tblPrEx>
        <w:tc>
          <w:tcPr>
            <w:tcW w:w="4320" w:type="dxa"/>
          </w:tcPr>
          <w:p w14:paraId="2B66DDED">
            <w:r>
              <w:t>Bangladesh</w:t>
            </w:r>
          </w:p>
        </w:tc>
        <w:tc>
          <w:tcPr>
            <w:tcW w:w="4320" w:type="dxa"/>
          </w:tcPr>
          <w:p w14:paraId="5B429EEA">
            <w:r>
              <w:t>65</w:t>
            </w:r>
          </w:p>
        </w:tc>
      </w:tr>
      <w:tr w14:paraId="6382720D">
        <w:tblPrEx>
          <w:tblCellMar>
            <w:top w:w="0" w:type="dxa"/>
            <w:left w:w="108" w:type="dxa"/>
            <w:bottom w:w="0" w:type="dxa"/>
            <w:right w:w="108" w:type="dxa"/>
          </w:tblCellMar>
        </w:tblPrEx>
        <w:tc>
          <w:tcPr>
            <w:tcW w:w="4320" w:type="dxa"/>
          </w:tcPr>
          <w:p w14:paraId="3577BF60">
            <w:r>
              <w:t>Egypt</w:t>
            </w:r>
          </w:p>
        </w:tc>
        <w:tc>
          <w:tcPr>
            <w:tcW w:w="4320" w:type="dxa"/>
          </w:tcPr>
          <w:p w14:paraId="534D6EFC">
            <w:r>
              <w:t>50</w:t>
            </w:r>
          </w:p>
        </w:tc>
      </w:tr>
      <w:tr w14:paraId="4E1256B6">
        <w:tblPrEx>
          <w:tblCellMar>
            <w:top w:w="0" w:type="dxa"/>
            <w:left w:w="108" w:type="dxa"/>
            <w:bottom w:w="0" w:type="dxa"/>
            <w:right w:w="108" w:type="dxa"/>
          </w:tblCellMar>
        </w:tblPrEx>
        <w:tc>
          <w:tcPr>
            <w:tcW w:w="4320" w:type="dxa"/>
          </w:tcPr>
          <w:p w14:paraId="2FD93B19">
            <w:r>
              <w:t>Kenya</w:t>
            </w:r>
          </w:p>
        </w:tc>
        <w:tc>
          <w:tcPr>
            <w:tcW w:w="4320" w:type="dxa"/>
          </w:tcPr>
          <w:p w14:paraId="6D3F3161">
            <w:r>
              <w:t>38</w:t>
            </w:r>
          </w:p>
        </w:tc>
      </w:tr>
      <w:tr w14:paraId="2ACF9AAC">
        <w:tblPrEx>
          <w:tblCellMar>
            <w:top w:w="0" w:type="dxa"/>
            <w:left w:w="108" w:type="dxa"/>
            <w:bottom w:w="0" w:type="dxa"/>
            <w:right w:w="108" w:type="dxa"/>
          </w:tblCellMar>
        </w:tblPrEx>
        <w:tc>
          <w:tcPr>
            <w:tcW w:w="4320" w:type="dxa"/>
          </w:tcPr>
          <w:p w14:paraId="447E0F50">
            <w:r>
              <w:t>Ethiopia</w:t>
            </w:r>
          </w:p>
        </w:tc>
        <w:tc>
          <w:tcPr>
            <w:tcW w:w="4320" w:type="dxa"/>
          </w:tcPr>
          <w:p w14:paraId="12887EC3">
            <w:r>
              <w:t>38</w:t>
            </w:r>
          </w:p>
        </w:tc>
      </w:tr>
      <w:tr w14:paraId="7D2B05FF">
        <w:tblPrEx>
          <w:tblCellMar>
            <w:top w:w="0" w:type="dxa"/>
            <w:left w:w="108" w:type="dxa"/>
            <w:bottom w:w="0" w:type="dxa"/>
            <w:right w:w="108" w:type="dxa"/>
          </w:tblCellMar>
        </w:tblPrEx>
        <w:tc>
          <w:tcPr>
            <w:tcW w:w="4320" w:type="dxa"/>
          </w:tcPr>
          <w:p w14:paraId="18ADAC4A">
            <w:r>
              <w:t>Rwanda</w:t>
            </w:r>
          </w:p>
        </w:tc>
        <w:tc>
          <w:tcPr>
            <w:tcW w:w="4320" w:type="dxa"/>
          </w:tcPr>
          <w:p w14:paraId="2B6C3EC3">
            <w:r>
              <w:t>28</w:t>
            </w:r>
          </w:p>
        </w:tc>
      </w:tr>
    </w:tbl>
    <w:p w14:paraId="003D72C4">
      <w:pPr>
        <w:pStyle w:val="2"/>
      </w:pPr>
      <w:r>
        <w:t>5. Degrees / Majors (Top 10)</w:t>
      </w:r>
    </w:p>
    <w:tbl>
      <w:tblPr>
        <w:tblStyle w:val="12"/>
        <w:tblW w:w="0" w:type="auto"/>
        <w:tblInd w:w="0" w:type="dxa"/>
        <w:tblLayout w:type="autofit"/>
        <w:tblCellMar>
          <w:top w:w="0" w:type="dxa"/>
          <w:left w:w="108" w:type="dxa"/>
          <w:bottom w:w="0" w:type="dxa"/>
          <w:right w:w="108" w:type="dxa"/>
        </w:tblCellMar>
      </w:tblPr>
      <w:tblGrid>
        <w:gridCol w:w="4320"/>
        <w:gridCol w:w="4320"/>
      </w:tblGrid>
      <w:tr w14:paraId="0CE7C7BA">
        <w:tblPrEx>
          <w:tblCellMar>
            <w:top w:w="0" w:type="dxa"/>
            <w:left w:w="108" w:type="dxa"/>
            <w:bottom w:w="0" w:type="dxa"/>
            <w:right w:w="108" w:type="dxa"/>
          </w:tblCellMar>
        </w:tblPrEx>
        <w:tc>
          <w:tcPr>
            <w:tcW w:w="4320" w:type="dxa"/>
          </w:tcPr>
          <w:p w14:paraId="10541CC4">
            <w:r>
              <w:t>Degree / Major</w:t>
            </w:r>
          </w:p>
        </w:tc>
        <w:tc>
          <w:tcPr>
            <w:tcW w:w="4320" w:type="dxa"/>
          </w:tcPr>
          <w:p w14:paraId="1D296FD7">
            <w:r>
              <w:t>Count</w:t>
            </w:r>
          </w:p>
        </w:tc>
      </w:tr>
      <w:tr w14:paraId="258B1BBB">
        <w:tblPrEx>
          <w:tblCellMar>
            <w:top w:w="0" w:type="dxa"/>
            <w:left w:w="108" w:type="dxa"/>
            <w:bottom w:w="0" w:type="dxa"/>
            <w:right w:w="108" w:type="dxa"/>
          </w:tblCellMar>
        </w:tblPrEx>
        <w:tc>
          <w:tcPr>
            <w:tcW w:w="4320" w:type="dxa"/>
          </w:tcPr>
          <w:p w14:paraId="3FE75F78">
            <w:r>
              <w:t>Information Systems</w:t>
            </w:r>
          </w:p>
        </w:tc>
        <w:tc>
          <w:tcPr>
            <w:tcW w:w="4320" w:type="dxa"/>
          </w:tcPr>
          <w:p w14:paraId="2AB88A86">
            <w:r>
              <w:t>2158</w:t>
            </w:r>
          </w:p>
        </w:tc>
      </w:tr>
      <w:tr w14:paraId="01DCB1CC">
        <w:tblPrEx>
          <w:tblCellMar>
            <w:top w:w="0" w:type="dxa"/>
            <w:left w:w="108" w:type="dxa"/>
            <w:bottom w:w="0" w:type="dxa"/>
            <w:right w:w="108" w:type="dxa"/>
          </w:tblCellMar>
        </w:tblPrEx>
        <w:tc>
          <w:tcPr>
            <w:tcW w:w="4320" w:type="dxa"/>
          </w:tcPr>
          <w:p w14:paraId="588266E4">
            <w:r>
              <w:t>Computer Science</w:t>
            </w:r>
          </w:p>
        </w:tc>
        <w:tc>
          <w:tcPr>
            <w:tcW w:w="4320" w:type="dxa"/>
          </w:tcPr>
          <w:p w14:paraId="7B20A624">
            <w:r>
              <w:t>1052</w:t>
            </w:r>
          </w:p>
        </w:tc>
      </w:tr>
      <w:tr w14:paraId="5F28E366">
        <w:tblPrEx>
          <w:tblCellMar>
            <w:top w:w="0" w:type="dxa"/>
            <w:left w:w="108" w:type="dxa"/>
            <w:bottom w:w="0" w:type="dxa"/>
            <w:right w:w="108" w:type="dxa"/>
          </w:tblCellMar>
        </w:tblPrEx>
        <w:tc>
          <w:tcPr>
            <w:tcW w:w="4320" w:type="dxa"/>
          </w:tcPr>
          <w:p w14:paraId="1340DA0C">
            <w:r>
              <w:t>Health Data Science</w:t>
            </w:r>
          </w:p>
        </w:tc>
        <w:tc>
          <w:tcPr>
            <w:tcW w:w="4320" w:type="dxa"/>
          </w:tcPr>
          <w:p w14:paraId="5AD3F31C">
            <w:r>
              <w:t>371</w:t>
            </w:r>
          </w:p>
        </w:tc>
      </w:tr>
      <w:tr w14:paraId="2151D358">
        <w:tblPrEx>
          <w:tblCellMar>
            <w:top w:w="0" w:type="dxa"/>
            <w:left w:w="108" w:type="dxa"/>
            <w:bottom w:w="0" w:type="dxa"/>
            <w:right w:w="108" w:type="dxa"/>
          </w:tblCellMar>
        </w:tblPrEx>
        <w:tc>
          <w:tcPr>
            <w:tcW w:w="4320" w:type="dxa"/>
          </w:tcPr>
          <w:p w14:paraId="404A3059">
            <w:r>
              <w:t>Cyber Security</w:t>
            </w:r>
          </w:p>
        </w:tc>
        <w:tc>
          <w:tcPr>
            <w:tcW w:w="4320" w:type="dxa"/>
          </w:tcPr>
          <w:p w14:paraId="27928B8A">
            <w:r>
              <w:t>326</w:t>
            </w:r>
          </w:p>
        </w:tc>
      </w:tr>
      <w:tr w14:paraId="1D350AB1">
        <w:tblPrEx>
          <w:tblCellMar>
            <w:top w:w="0" w:type="dxa"/>
            <w:left w:w="108" w:type="dxa"/>
            <w:bottom w:w="0" w:type="dxa"/>
            <w:right w:w="108" w:type="dxa"/>
          </w:tblCellMar>
        </w:tblPrEx>
        <w:tc>
          <w:tcPr>
            <w:tcW w:w="4320" w:type="dxa"/>
          </w:tcPr>
          <w:p w14:paraId="49F7812F">
            <w:r>
              <w:t>Computer Information Systems</w:t>
            </w:r>
          </w:p>
        </w:tc>
        <w:tc>
          <w:tcPr>
            <w:tcW w:w="4320" w:type="dxa"/>
          </w:tcPr>
          <w:p w14:paraId="58949FA2">
            <w:r>
              <w:t>250</w:t>
            </w:r>
          </w:p>
        </w:tc>
      </w:tr>
      <w:tr w14:paraId="028C3225">
        <w:tblPrEx>
          <w:tblCellMar>
            <w:top w:w="0" w:type="dxa"/>
            <w:left w:w="108" w:type="dxa"/>
            <w:bottom w:w="0" w:type="dxa"/>
            <w:right w:w="108" w:type="dxa"/>
          </w:tblCellMar>
        </w:tblPrEx>
        <w:tc>
          <w:tcPr>
            <w:tcW w:w="4320" w:type="dxa"/>
          </w:tcPr>
          <w:p w14:paraId="4D617AEA">
            <w:r>
              <w:t>Computer Science and Information Systems</w:t>
            </w:r>
          </w:p>
        </w:tc>
        <w:tc>
          <w:tcPr>
            <w:tcW w:w="4320" w:type="dxa"/>
          </w:tcPr>
          <w:p w14:paraId="0581C131">
            <w:r>
              <w:t>211</w:t>
            </w:r>
          </w:p>
        </w:tc>
      </w:tr>
      <w:tr w14:paraId="1B83D224">
        <w:tblPrEx>
          <w:tblCellMar>
            <w:top w:w="0" w:type="dxa"/>
            <w:left w:w="108" w:type="dxa"/>
            <w:bottom w:w="0" w:type="dxa"/>
            <w:right w:w="108" w:type="dxa"/>
          </w:tblCellMar>
        </w:tblPrEx>
        <w:tc>
          <w:tcPr>
            <w:tcW w:w="4320" w:type="dxa"/>
          </w:tcPr>
          <w:p w14:paraId="7F91B908">
            <w:r>
              <w:t>Computer Science and Engineering</w:t>
            </w:r>
          </w:p>
        </w:tc>
        <w:tc>
          <w:tcPr>
            <w:tcW w:w="4320" w:type="dxa"/>
          </w:tcPr>
          <w:p w14:paraId="5D1F2EAD">
            <w:r>
              <w:t>210</w:t>
            </w:r>
          </w:p>
        </w:tc>
      </w:tr>
      <w:tr w14:paraId="29949D62">
        <w:tblPrEx>
          <w:tblCellMar>
            <w:top w:w="0" w:type="dxa"/>
            <w:left w:w="108" w:type="dxa"/>
            <w:bottom w:w="0" w:type="dxa"/>
            <w:right w:w="108" w:type="dxa"/>
          </w:tblCellMar>
        </w:tblPrEx>
        <w:tc>
          <w:tcPr>
            <w:tcW w:w="4320" w:type="dxa"/>
          </w:tcPr>
          <w:p w14:paraId="09E35935">
            <w:r>
              <w:t>Data Analytics</w:t>
            </w:r>
          </w:p>
        </w:tc>
        <w:tc>
          <w:tcPr>
            <w:tcW w:w="4320" w:type="dxa"/>
          </w:tcPr>
          <w:p w14:paraId="0DB5B58A">
            <w:r>
              <w:t>204</w:t>
            </w:r>
          </w:p>
        </w:tc>
      </w:tr>
      <w:tr w14:paraId="5D3D93CD">
        <w:tblPrEx>
          <w:tblCellMar>
            <w:top w:w="0" w:type="dxa"/>
            <w:left w:w="108" w:type="dxa"/>
            <w:bottom w:w="0" w:type="dxa"/>
            <w:right w:w="108" w:type="dxa"/>
          </w:tblCellMar>
        </w:tblPrEx>
        <w:tc>
          <w:tcPr>
            <w:tcW w:w="4320" w:type="dxa"/>
          </w:tcPr>
          <w:p w14:paraId="26053C70">
            <w:r>
              <w:t>Public Health</w:t>
            </w:r>
          </w:p>
        </w:tc>
        <w:tc>
          <w:tcPr>
            <w:tcW w:w="4320" w:type="dxa"/>
          </w:tcPr>
          <w:p w14:paraId="5785E10C">
            <w:r>
              <w:t>140</w:t>
            </w:r>
          </w:p>
        </w:tc>
      </w:tr>
      <w:tr w14:paraId="1A266AD8">
        <w:tblPrEx>
          <w:tblCellMar>
            <w:top w:w="0" w:type="dxa"/>
            <w:left w:w="108" w:type="dxa"/>
            <w:bottom w:w="0" w:type="dxa"/>
            <w:right w:w="108" w:type="dxa"/>
          </w:tblCellMar>
        </w:tblPrEx>
        <w:tc>
          <w:tcPr>
            <w:tcW w:w="4320" w:type="dxa"/>
          </w:tcPr>
          <w:p w14:paraId="43EF781C">
            <w:r>
              <w:t>Computer Engineering</w:t>
            </w:r>
          </w:p>
        </w:tc>
        <w:tc>
          <w:tcPr>
            <w:tcW w:w="4320" w:type="dxa"/>
          </w:tcPr>
          <w:p w14:paraId="37D60C91">
            <w:r>
              <w:t>115</w:t>
            </w:r>
          </w:p>
        </w:tc>
      </w:tr>
    </w:tbl>
    <w:p w14:paraId="6B4B0BE3">
      <w:pPr>
        <w:pStyle w:val="2"/>
      </w:pPr>
      <w:r>
        <w:t>6. Opportunity Categories</w:t>
      </w:r>
    </w:p>
    <w:tbl>
      <w:tblPr>
        <w:tblStyle w:val="12"/>
        <w:tblW w:w="0" w:type="auto"/>
        <w:tblInd w:w="0" w:type="dxa"/>
        <w:tblLayout w:type="autofit"/>
        <w:tblCellMar>
          <w:top w:w="0" w:type="dxa"/>
          <w:left w:w="108" w:type="dxa"/>
          <w:bottom w:w="0" w:type="dxa"/>
          <w:right w:w="108" w:type="dxa"/>
        </w:tblCellMar>
      </w:tblPr>
      <w:tblGrid>
        <w:gridCol w:w="4320"/>
        <w:gridCol w:w="4320"/>
      </w:tblGrid>
      <w:tr w14:paraId="5D5D50EF">
        <w:tblPrEx>
          <w:tblCellMar>
            <w:top w:w="0" w:type="dxa"/>
            <w:left w:w="108" w:type="dxa"/>
            <w:bottom w:w="0" w:type="dxa"/>
            <w:right w:w="108" w:type="dxa"/>
          </w:tblCellMar>
        </w:tblPrEx>
        <w:tc>
          <w:tcPr>
            <w:tcW w:w="4320" w:type="dxa"/>
          </w:tcPr>
          <w:p w14:paraId="002A1728">
            <w:r>
              <w:t>Opportunity Category</w:t>
            </w:r>
          </w:p>
        </w:tc>
        <w:tc>
          <w:tcPr>
            <w:tcW w:w="4320" w:type="dxa"/>
          </w:tcPr>
          <w:p w14:paraId="72DF5648">
            <w:r>
              <w:t>Count</w:t>
            </w:r>
          </w:p>
        </w:tc>
      </w:tr>
      <w:tr w14:paraId="294C777A">
        <w:tblPrEx>
          <w:tblCellMar>
            <w:top w:w="0" w:type="dxa"/>
            <w:left w:w="108" w:type="dxa"/>
            <w:bottom w:w="0" w:type="dxa"/>
            <w:right w:w="108" w:type="dxa"/>
          </w:tblCellMar>
        </w:tblPrEx>
        <w:tc>
          <w:tcPr>
            <w:tcW w:w="4320" w:type="dxa"/>
          </w:tcPr>
          <w:p w14:paraId="1C00278B">
            <w:r>
              <w:t>Internship</w:t>
            </w:r>
          </w:p>
        </w:tc>
        <w:tc>
          <w:tcPr>
            <w:tcW w:w="4320" w:type="dxa"/>
          </w:tcPr>
          <w:p w14:paraId="755633C8">
            <w:r>
              <w:t>5421</w:t>
            </w:r>
          </w:p>
        </w:tc>
      </w:tr>
      <w:tr w14:paraId="3397110F">
        <w:tblPrEx>
          <w:tblCellMar>
            <w:top w:w="0" w:type="dxa"/>
            <w:left w:w="108" w:type="dxa"/>
            <w:bottom w:w="0" w:type="dxa"/>
            <w:right w:w="108" w:type="dxa"/>
          </w:tblCellMar>
        </w:tblPrEx>
        <w:tc>
          <w:tcPr>
            <w:tcW w:w="4320" w:type="dxa"/>
          </w:tcPr>
          <w:p w14:paraId="5AD657CA">
            <w:r>
              <w:t>Course</w:t>
            </w:r>
          </w:p>
        </w:tc>
        <w:tc>
          <w:tcPr>
            <w:tcW w:w="4320" w:type="dxa"/>
          </w:tcPr>
          <w:p w14:paraId="0D374784">
            <w:r>
              <w:t>2037</w:t>
            </w:r>
          </w:p>
        </w:tc>
      </w:tr>
      <w:tr w14:paraId="5E84A9E8">
        <w:tblPrEx>
          <w:tblCellMar>
            <w:top w:w="0" w:type="dxa"/>
            <w:left w:w="108" w:type="dxa"/>
            <w:bottom w:w="0" w:type="dxa"/>
            <w:right w:w="108" w:type="dxa"/>
          </w:tblCellMar>
        </w:tblPrEx>
        <w:tc>
          <w:tcPr>
            <w:tcW w:w="4320" w:type="dxa"/>
          </w:tcPr>
          <w:p w14:paraId="5E75E2E3">
            <w:r>
              <w:t>Event</w:t>
            </w:r>
          </w:p>
        </w:tc>
        <w:tc>
          <w:tcPr>
            <w:tcW w:w="4320" w:type="dxa"/>
          </w:tcPr>
          <w:p w14:paraId="39E24AC6">
            <w:r>
              <w:t>545</w:t>
            </w:r>
          </w:p>
        </w:tc>
      </w:tr>
      <w:tr w14:paraId="27A16BC6">
        <w:tblPrEx>
          <w:tblCellMar>
            <w:top w:w="0" w:type="dxa"/>
            <w:left w:w="108" w:type="dxa"/>
            <w:bottom w:w="0" w:type="dxa"/>
            <w:right w:w="108" w:type="dxa"/>
          </w:tblCellMar>
        </w:tblPrEx>
        <w:tc>
          <w:tcPr>
            <w:tcW w:w="4320" w:type="dxa"/>
          </w:tcPr>
          <w:p w14:paraId="180422C3">
            <w:r>
              <w:t>Competition</w:t>
            </w:r>
          </w:p>
        </w:tc>
        <w:tc>
          <w:tcPr>
            <w:tcW w:w="4320" w:type="dxa"/>
          </w:tcPr>
          <w:p w14:paraId="5EF89F2E">
            <w:r>
              <w:t>425</w:t>
            </w:r>
          </w:p>
        </w:tc>
      </w:tr>
      <w:tr w14:paraId="0FF262BE">
        <w:tblPrEx>
          <w:tblCellMar>
            <w:top w:w="0" w:type="dxa"/>
            <w:left w:w="108" w:type="dxa"/>
            <w:bottom w:w="0" w:type="dxa"/>
            <w:right w:w="108" w:type="dxa"/>
          </w:tblCellMar>
        </w:tblPrEx>
        <w:tc>
          <w:tcPr>
            <w:tcW w:w="4320" w:type="dxa"/>
          </w:tcPr>
          <w:p w14:paraId="75010B41">
            <w:r>
              <w:t>Engagement</w:t>
            </w:r>
          </w:p>
        </w:tc>
        <w:tc>
          <w:tcPr>
            <w:tcW w:w="4320" w:type="dxa"/>
          </w:tcPr>
          <w:p w14:paraId="6B4CCA06">
            <w:r>
              <w:t>130</w:t>
            </w:r>
          </w:p>
        </w:tc>
      </w:tr>
    </w:tbl>
    <w:p w14:paraId="08055FDE">
      <w:pPr>
        <w:pStyle w:val="2"/>
      </w:pPr>
      <w:r>
        <w:t>7. Institutions (Top 10)</w:t>
      </w:r>
    </w:p>
    <w:tbl>
      <w:tblPr>
        <w:tblStyle w:val="12"/>
        <w:tblW w:w="0" w:type="auto"/>
        <w:tblInd w:w="0" w:type="dxa"/>
        <w:tblLayout w:type="autofit"/>
        <w:tblCellMar>
          <w:top w:w="0" w:type="dxa"/>
          <w:left w:w="108" w:type="dxa"/>
          <w:bottom w:w="0" w:type="dxa"/>
          <w:right w:w="108" w:type="dxa"/>
        </w:tblCellMar>
      </w:tblPr>
      <w:tblGrid>
        <w:gridCol w:w="4320"/>
        <w:gridCol w:w="4320"/>
      </w:tblGrid>
      <w:tr w14:paraId="3E528B29">
        <w:tblPrEx>
          <w:tblCellMar>
            <w:top w:w="0" w:type="dxa"/>
            <w:left w:w="108" w:type="dxa"/>
            <w:bottom w:w="0" w:type="dxa"/>
            <w:right w:w="108" w:type="dxa"/>
          </w:tblCellMar>
        </w:tblPrEx>
        <w:tc>
          <w:tcPr>
            <w:tcW w:w="4320" w:type="dxa"/>
          </w:tcPr>
          <w:p w14:paraId="3961EA62">
            <w:r>
              <w:t>Institution Name</w:t>
            </w:r>
          </w:p>
        </w:tc>
        <w:tc>
          <w:tcPr>
            <w:tcW w:w="4320" w:type="dxa"/>
          </w:tcPr>
          <w:p w14:paraId="49675090">
            <w:r>
              <w:t>Count</w:t>
            </w:r>
          </w:p>
        </w:tc>
      </w:tr>
      <w:tr w14:paraId="5417E164">
        <w:tblPrEx>
          <w:tblCellMar>
            <w:top w:w="0" w:type="dxa"/>
            <w:left w:w="108" w:type="dxa"/>
            <w:bottom w:w="0" w:type="dxa"/>
            <w:right w:w="108" w:type="dxa"/>
          </w:tblCellMar>
        </w:tblPrEx>
        <w:tc>
          <w:tcPr>
            <w:tcW w:w="4320" w:type="dxa"/>
          </w:tcPr>
          <w:p w14:paraId="6BE14BF0">
            <w:r>
              <w:t>Saint Louis University</w:t>
            </w:r>
          </w:p>
        </w:tc>
        <w:tc>
          <w:tcPr>
            <w:tcW w:w="4320" w:type="dxa"/>
          </w:tcPr>
          <w:p w14:paraId="4026249E">
            <w:r>
              <w:t>2631</w:t>
            </w:r>
          </w:p>
        </w:tc>
      </w:tr>
      <w:tr w14:paraId="13D1D6B9">
        <w:tblPrEx>
          <w:tblCellMar>
            <w:top w:w="0" w:type="dxa"/>
            <w:left w:w="108" w:type="dxa"/>
            <w:bottom w:w="0" w:type="dxa"/>
            <w:right w:w="108" w:type="dxa"/>
          </w:tblCellMar>
        </w:tblPrEx>
        <w:tc>
          <w:tcPr>
            <w:tcW w:w="4320" w:type="dxa"/>
          </w:tcPr>
          <w:p w14:paraId="2911F201">
            <w:r>
              <w:t>saint louis university</w:t>
            </w:r>
          </w:p>
        </w:tc>
        <w:tc>
          <w:tcPr>
            <w:tcW w:w="4320" w:type="dxa"/>
          </w:tcPr>
          <w:p w14:paraId="6E15DA87">
            <w:r>
              <w:t>818</w:t>
            </w:r>
          </w:p>
        </w:tc>
      </w:tr>
      <w:tr w14:paraId="045B2A4C">
        <w:tblPrEx>
          <w:tblCellMar>
            <w:top w:w="0" w:type="dxa"/>
            <w:left w:w="108" w:type="dxa"/>
            <w:bottom w:w="0" w:type="dxa"/>
            <w:right w:w="108" w:type="dxa"/>
          </w:tblCellMar>
        </w:tblPrEx>
        <w:tc>
          <w:tcPr>
            <w:tcW w:w="4320" w:type="dxa"/>
          </w:tcPr>
          <w:p w14:paraId="385B9426">
            <w:r>
              <w:t>Saint Louis university</w:t>
            </w:r>
          </w:p>
        </w:tc>
        <w:tc>
          <w:tcPr>
            <w:tcW w:w="4320" w:type="dxa"/>
          </w:tcPr>
          <w:p w14:paraId="2F76D5C9">
            <w:r>
              <w:t>246</w:t>
            </w:r>
          </w:p>
        </w:tc>
      </w:tr>
      <w:tr w14:paraId="54C8D901">
        <w:tblPrEx>
          <w:tblCellMar>
            <w:top w:w="0" w:type="dxa"/>
            <w:left w:w="108" w:type="dxa"/>
            <w:bottom w:w="0" w:type="dxa"/>
            <w:right w:w="108" w:type="dxa"/>
          </w:tblCellMar>
        </w:tblPrEx>
        <w:tc>
          <w:tcPr>
            <w:tcW w:w="4320" w:type="dxa"/>
          </w:tcPr>
          <w:p w14:paraId="5549E287">
            <w:r>
              <w:t>Saint louis university</w:t>
            </w:r>
          </w:p>
        </w:tc>
        <w:tc>
          <w:tcPr>
            <w:tcW w:w="4320" w:type="dxa"/>
          </w:tcPr>
          <w:p w14:paraId="725F485C">
            <w:r>
              <w:t>214</w:t>
            </w:r>
          </w:p>
        </w:tc>
      </w:tr>
      <w:tr w14:paraId="10C75FD3">
        <w:tblPrEx>
          <w:tblCellMar>
            <w:top w:w="0" w:type="dxa"/>
            <w:left w:w="108" w:type="dxa"/>
            <w:bottom w:w="0" w:type="dxa"/>
            <w:right w:w="108" w:type="dxa"/>
          </w:tblCellMar>
        </w:tblPrEx>
        <w:tc>
          <w:tcPr>
            <w:tcW w:w="4320" w:type="dxa"/>
          </w:tcPr>
          <w:p w14:paraId="551C2D37">
            <w:r>
              <w:t>SAINT LOUIS UNIVERSITY</w:t>
            </w:r>
          </w:p>
        </w:tc>
        <w:tc>
          <w:tcPr>
            <w:tcW w:w="4320" w:type="dxa"/>
          </w:tcPr>
          <w:p w14:paraId="0BA7137B">
            <w:r>
              <w:t>106</w:t>
            </w:r>
          </w:p>
        </w:tc>
      </w:tr>
      <w:tr w14:paraId="2FFE7856">
        <w:tblPrEx>
          <w:tblCellMar>
            <w:top w:w="0" w:type="dxa"/>
            <w:left w:w="108" w:type="dxa"/>
            <w:bottom w:w="0" w:type="dxa"/>
            <w:right w:w="108" w:type="dxa"/>
          </w:tblCellMar>
        </w:tblPrEx>
        <w:tc>
          <w:tcPr>
            <w:tcW w:w="4320" w:type="dxa"/>
          </w:tcPr>
          <w:p w14:paraId="00D734FE">
            <w:r>
              <w:t>Illinois Institute of Technology</w:t>
            </w:r>
          </w:p>
        </w:tc>
        <w:tc>
          <w:tcPr>
            <w:tcW w:w="4320" w:type="dxa"/>
          </w:tcPr>
          <w:p w14:paraId="7D591F8F">
            <w:r>
              <w:t>103</w:t>
            </w:r>
          </w:p>
        </w:tc>
      </w:tr>
      <w:tr w14:paraId="06CE5C6D">
        <w:tblPrEx>
          <w:tblCellMar>
            <w:top w:w="0" w:type="dxa"/>
            <w:left w:w="108" w:type="dxa"/>
            <w:bottom w:w="0" w:type="dxa"/>
            <w:right w:w="108" w:type="dxa"/>
          </w:tblCellMar>
        </w:tblPrEx>
        <w:tc>
          <w:tcPr>
            <w:tcW w:w="4320" w:type="dxa"/>
          </w:tcPr>
          <w:p w14:paraId="7566A3CC">
            <w:r>
              <w:t>Saint louis University</w:t>
            </w:r>
          </w:p>
        </w:tc>
        <w:tc>
          <w:tcPr>
            <w:tcW w:w="4320" w:type="dxa"/>
          </w:tcPr>
          <w:p w14:paraId="1BEE1AA8">
            <w:r>
              <w:t>102</w:t>
            </w:r>
          </w:p>
        </w:tc>
      </w:tr>
      <w:tr w14:paraId="3AADC167">
        <w:tblPrEx>
          <w:tblCellMar>
            <w:top w:w="0" w:type="dxa"/>
            <w:left w:w="108" w:type="dxa"/>
            <w:bottom w:w="0" w:type="dxa"/>
            <w:right w:w="108" w:type="dxa"/>
          </w:tblCellMar>
        </w:tblPrEx>
        <w:tc>
          <w:tcPr>
            <w:tcW w:w="4320" w:type="dxa"/>
          </w:tcPr>
          <w:p w14:paraId="5AD2DDA2">
            <w:r>
              <w:t>Webster University</w:t>
            </w:r>
          </w:p>
        </w:tc>
        <w:tc>
          <w:tcPr>
            <w:tcW w:w="4320" w:type="dxa"/>
          </w:tcPr>
          <w:p w14:paraId="24540EEF">
            <w:r>
              <w:t>46</w:t>
            </w:r>
          </w:p>
        </w:tc>
      </w:tr>
      <w:tr w14:paraId="6B6950EA">
        <w:tblPrEx>
          <w:tblCellMar>
            <w:top w:w="0" w:type="dxa"/>
            <w:left w:w="108" w:type="dxa"/>
            <w:bottom w:w="0" w:type="dxa"/>
            <w:right w:w="108" w:type="dxa"/>
          </w:tblCellMar>
        </w:tblPrEx>
        <w:tc>
          <w:tcPr>
            <w:tcW w:w="4320" w:type="dxa"/>
          </w:tcPr>
          <w:p w14:paraId="1CB8CFBC">
            <w:r>
              <w:t>St Louis University</w:t>
            </w:r>
          </w:p>
        </w:tc>
        <w:tc>
          <w:tcPr>
            <w:tcW w:w="4320" w:type="dxa"/>
          </w:tcPr>
          <w:p w14:paraId="2478CC3E">
            <w:r>
              <w:t>43</w:t>
            </w:r>
          </w:p>
        </w:tc>
      </w:tr>
      <w:tr w14:paraId="2A4F82B7">
        <w:tblPrEx>
          <w:tblCellMar>
            <w:top w:w="0" w:type="dxa"/>
            <w:left w:w="108" w:type="dxa"/>
            <w:bottom w:w="0" w:type="dxa"/>
            <w:right w:w="108" w:type="dxa"/>
          </w:tblCellMar>
        </w:tblPrEx>
        <w:tc>
          <w:tcPr>
            <w:tcW w:w="4320" w:type="dxa"/>
          </w:tcPr>
          <w:p w14:paraId="0ADAFCCD">
            <w:r>
              <w:t>Saint Louis</w:t>
            </w:r>
          </w:p>
        </w:tc>
        <w:tc>
          <w:tcPr>
            <w:tcW w:w="4320" w:type="dxa"/>
          </w:tcPr>
          <w:p w14:paraId="24FAC609">
            <w:r>
              <w:t>37</w:t>
            </w:r>
          </w:p>
        </w:tc>
      </w:tr>
    </w:tbl>
    <w:p w14:paraId="1D4E09D5">
      <w:pPr>
        <w:pStyle w:val="2"/>
      </w:pPr>
      <w:r>
        <w:t>8. Year Coverage</w:t>
      </w:r>
    </w:p>
    <w:p w14:paraId="599F3CB6">
      <w:r>
        <w:t>Learner SignUp DateTime: [202</w:t>
      </w:r>
      <w:r>
        <w:rPr>
          <w:rFonts w:hint="default"/>
          <w:lang w:val="en-US"/>
        </w:rPr>
        <w:t>3</w:t>
      </w:r>
      <w:r>
        <w:t>, 2024]</w:t>
      </w:r>
    </w:p>
    <w:p w14:paraId="7BDD6C90">
      <w:r>
        <w:t>Opportunity End Date: [2023, 2024, 2025]</w:t>
      </w:r>
    </w:p>
    <w:p w14:paraId="31D7E479">
      <w:r>
        <w:t>Date of Birth: [1966, 1968, 1971, 1972, 1973, 1974, 1975, 1976, 1977, 1978, 1979, 1980, 1981, 1982, 1983, 1984, 1985, 1986, 1987, 1988, 1989, 1990, 1991, 1992, 1993, 1994, 1995, 1996, 1997, 1998, 1999, 2000, 2001, 2002, 2003, 2004, 2005, 2006, 2007, 2008, 2009, 2010, 2011, 2019]</w:t>
      </w:r>
    </w:p>
    <w:p w14:paraId="6BEB2B19">
      <w:r>
        <w:t>Apply Date: [2022, 2023, 2024]</w:t>
      </w:r>
    </w:p>
    <w:p w14:paraId="149F2BDB">
      <w:r>
        <w:t>Opportunity Start Date: [2022, 2023, 2024]</w:t>
      </w:r>
    </w:p>
    <w:p w14:paraId="261BE93F">
      <w:pPr>
        <w:pStyle w:val="2"/>
      </w:pPr>
      <w:r>
        <w:t>9. Observations &amp; Recommendations</w:t>
      </w:r>
    </w:p>
    <w:p w14:paraId="61577073">
      <w:r>
        <w:t>- Standardize institution names (case sensitivity, spelling).</w:t>
      </w:r>
      <w:r>
        <w:br w:type="textWrapping"/>
      </w:r>
      <w:r>
        <w:t>- Standardize country names (e.g., USA vs United States).</w:t>
      </w:r>
      <w:r>
        <w:br w:type="textWrapping"/>
      </w:r>
      <w:r>
        <w:t>- Fix date anomalies in 'Opportunity Start Date'.</w:t>
      </w:r>
      <w:r>
        <w:br w:type="textWrapping"/>
      </w:r>
      <w:r>
        <w:t xml:space="preserve">- Merge similar degree names (e.g., Computer Science vs Computer Science and </w:t>
      </w:r>
      <w:r>
        <w:rPr>
          <w:rFonts w:hint="default"/>
          <w:lang w:val="en-US"/>
        </w:rPr>
        <w:t xml:space="preserve">                                                                                                                   </w:t>
      </w:r>
      <w:r>
        <w:t>Engineering).</w:t>
      </w:r>
      <w:r>
        <w:br w:type="textWrapping"/>
      </w:r>
      <w:r>
        <w:t>- Investigate missing data, especially in 'Opportunity Start Date'.</w:t>
      </w:r>
      <w:r>
        <w:br w:type="textWrapping"/>
      </w:r>
      <w:r>
        <w:t>- Dataset is heavily skewed towards Saint Louis University and technology-related fields.</w:t>
      </w:r>
      <w:r>
        <w:br w:type="textWrapping"/>
      </w:r>
      <w:r>
        <w:t>- Internships dominate the opportunity category (63%).</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ED51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PMYLS</cp:lastModifiedBy>
  <dcterms:modified xsi:type="dcterms:W3CDTF">2025-08-16T06:31:13Z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A4E70FF7DEED40F3B838E12A521F99F5_12</vt:lpwstr>
  </property>
</Properties>
</file>